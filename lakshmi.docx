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9DF77A">
      <w:pPr>
        <w:pStyle w:val="8"/>
        <w:rPr>
          <w:rFonts w:hint="default"/>
          <w:lang w:val="en-IN"/>
        </w:rPr>
      </w:pPr>
      <w:r>
        <w:rPr>
          <w:rFonts w:hint="default"/>
          <w:lang w:val="en-IN"/>
        </w:rPr>
        <w:t xml:space="preserve">Laptop </w:t>
      </w:r>
      <w:r>
        <w:rPr>
          <w:rFonts w:hint="default"/>
          <w:spacing w:val="-2"/>
          <w:lang w:val="en-IN"/>
        </w:rPr>
        <w:t xml:space="preserve">Catalog </w:t>
      </w:r>
      <w:r>
        <w:rPr>
          <w:rFonts w:hint="default"/>
          <w:lang w:val="en-IN"/>
        </w:rPr>
        <w:t xml:space="preserve">Request Item </w:t>
      </w:r>
    </w:p>
    <w:p w14:paraId="55B5B6F0">
      <w:pPr>
        <w:pStyle w:val="6"/>
        <w:spacing w:before="8"/>
        <w:rPr>
          <w:b/>
          <w:sz w:val="36"/>
        </w:rPr>
      </w:pPr>
    </w:p>
    <w:p w14:paraId="377130AA">
      <w:pPr>
        <w:spacing w:before="1"/>
        <w:ind w:left="360" w:right="0" w:firstLine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b/>
          <w:spacing w:val="-5"/>
          <w:sz w:val="36"/>
        </w:rPr>
        <w:t>:</w:t>
      </w:r>
      <w:r>
        <w:rPr>
          <w:rFonts w:hint="default"/>
          <w:b/>
          <w:spacing w:val="-5"/>
          <w:sz w:val="36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</w:rPr>
        <w:t>NM2025TMID152</w:t>
      </w:r>
      <w:r>
        <w:rPr>
          <w:rFonts w:hint="default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0</w:t>
      </w:r>
      <w:r>
        <w:rPr>
          <w:rFonts w:hint="default" w:eastAsia="sans-serif" w:cs="Times New Roman"/>
          <w:b/>
          <w:bCs/>
          <w:i w:val="0"/>
          <w:iCs w:val="0"/>
          <w:color w:val="auto"/>
          <w:spacing w:val="0"/>
          <w:sz w:val="36"/>
          <w:szCs w:val="36"/>
          <w:shd w:val="clear" w:fill="FFFFFF"/>
          <w:lang w:val="en-US"/>
        </w:rPr>
        <w:t>2</w:t>
      </w:r>
    </w:p>
    <w:p w14:paraId="0928AA85">
      <w:pPr>
        <w:pStyle w:val="6"/>
        <w:spacing w:before="4"/>
        <w:rPr>
          <w:b/>
          <w:sz w:val="36"/>
        </w:rPr>
      </w:pPr>
    </w:p>
    <w:p w14:paraId="0E28D8AA">
      <w:pPr>
        <w:spacing w:before="0"/>
        <w:ind w:left="360" w:right="0" w:firstLine="0"/>
        <w:jc w:val="left"/>
        <w:rPr>
          <w:rFonts w:hint="default"/>
          <w:b/>
          <w:sz w:val="36"/>
          <w:lang w:val="en-IN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>
        <w:rPr>
          <w:rFonts w:hint="default"/>
          <w:b/>
          <w:spacing w:val="-2"/>
          <w:sz w:val="36"/>
          <w:lang w:val="en-IN"/>
        </w:rPr>
        <w:t xml:space="preserve"> 4</w:t>
      </w:r>
    </w:p>
    <w:p w14:paraId="6E82B385">
      <w:pPr>
        <w:pStyle w:val="6"/>
        <w:spacing w:before="5"/>
        <w:rPr>
          <w:b/>
          <w:sz w:val="36"/>
        </w:rPr>
      </w:pPr>
    </w:p>
    <w:p w14:paraId="2FEB6485">
      <w:pPr>
        <w:spacing w:before="1"/>
        <w:ind w:left="451" w:right="0" w:firstLine="0"/>
        <w:jc w:val="left"/>
        <w:rPr>
          <w:rFonts w:hint="default"/>
          <w:b/>
          <w:sz w:val="28"/>
          <w:lang w:val="en-US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>
        <w:rPr>
          <w:rFonts w:hint="default"/>
          <w:b/>
          <w:spacing w:val="-2"/>
          <w:sz w:val="28"/>
          <w:lang w:val="en-IN"/>
        </w:rPr>
        <w:t xml:space="preserve"> </w:t>
      </w:r>
      <w:r>
        <w:rPr>
          <w:rFonts w:hint="default"/>
          <w:b/>
          <w:spacing w:val="-2"/>
          <w:sz w:val="28"/>
          <w:lang w:val="en-US"/>
        </w:rPr>
        <w:t>lakshmi.s</w:t>
      </w:r>
    </w:p>
    <w:p w14:paraId="333D45A4">
      <w:pPr>
        <w:pStyle w:val="6"/>
        <w:spacing w:before="88"/>
        <w:rPr>
          <w:b/>
          <w:sz w:val="28"/>
        </w:rPr>
      </w:pPr>
    </w:p>
    <w:p w14:paraId="5FB4E4C3">
      <w:pPr>
        <w:spacing w:before="0"/>
        <w:ind w:left="425" w:right="0" w:firstLine="0"/>
        <w:jc w:val="left"/>
        <w:rPr>
          <w:rFonts w:hint="default"/>
          <w:b/>
          <w:sz w:val="28"/>
          <w:lang w:val="en-US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>
        <w:rPr>
          <w:rFonts w:hint="default"/>
          <w:b/>
          <w:spacing w:val="-10"/>
          <w:sz w:val="28"/>
          <w:lang w:val="en-IN"/>
        </w:rPr>
        <w:t xml:space="preserve"> </w:t>
      </w:r>
      <w:r>
        <w:rPr>
          <w:rFonts w:hint="default"/>
          <w:b/>
          <w:spacing w:val="-10"/>
          <w:sz w:val="28"/>
          <w:lang w:val="en-US"/>
        </w:rPr>
        <w:t>arthika.s</w:t>
      </w:r>
    </w:p>
    <w:p w14:paraId="49080EB2">
      <w:pPr>
        <w:pStyle w:val="6"/>
        <w:spacing w:before="88"/>
        <w:rPr>
          <w:b/>
          <w:sz w:val="28"/>
        </w:rPr>
      </w:pPr>
    </w:p>
    <w:p w14:paraId="42CA3DAD">
      <w:pPr>
        <w:spacing w:before="0"/>
        <w:ind w:left="425" w:right="0" w:firstLine="0"/>
        <w:jc w:val="left"/>
        <w:rPr>
          <w:rFonts w:hint="default"/>
          <w:b/>
          <w:sz w:val="28"/>
          <w:lang w:val="en-US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>
        <w:rPr>
          <w:rFonts w:hint="default"/>
          <w:b/>
          <w:spacing w:val="-10"/>
          <w:sz w:val="28"/>
          <w:lang w:val="en-IN"/>
        </w:rPr>
        <w:t xml:space="preserve"> </w:t>
      </w:r>
      <w:r>
        <w:rPr>
          <w:rFonts w:hint="default"/>
          <w:b/>
          <w:spacing w:val="-10"/>
          <w:sz w:val="28"/>
          <w:lang w:val="en-US"/>
        </w:rPr>
        <w:t>anusuya .l</w:t>
      </w:r>
      <w:bookmarkStart w:id="0" w:name="_GoBack"/>
      <w:bookmarkEnd w:id="0"/>
    </w:p>
    <w:p w14:paraId="7A28F6E9">
      <w:pPr>
        <w:pStyle w:val="6"/>
        <w:spacing w:before="86"/>
        <w:rPr>
          <w:b/>
          <w:sz w:val="28"/>
        </w:rPr>
      </w:pPr>
    </w:p>
    <w:p w14:paraId="336026B8">
      <w:pPr>
        <w:spacing w:before="0" w:line="544" w:lineRule="auto"/>
        <w:ind w:left="346" w:right="7329" w:firstLine="79"/>
        <w:jc w:val="left"/>
        <w:rPr>
          <w:rFonts w:hint="default"/>
          <w:b/>
          <w:sz w:val="28"/>
          <w:lang w:val="en-US"/>
        </w:rPr>
      </w:pPr>
      <w:r>
        <w:rPr>
          <w:b/>
          <w:sz w:val="28"/>
        </w:rPr>
        <w:t>Team Member 3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rFonts w:hint="default"/>
          <w:b/>
          <w:sz w:val="28"/>
          <w:lang w:val="en-US"/>
        </w:rPr>
        <w:t>lithika .g</w:t>
      </w:r>
    </w:p>
    <w:p w14:paraId="1B1EF27F">
      <w:pPr>
        <w:spacing w:before="0" w:line="544" w:lineRule="auto"/>
        <w:ind w:left="346" w:right="7329" w:firstLine="79"/>
        <w:jc w:val="left"/>
        <w:rPr>
          <w:rFonts w:hint="default" w:ascii="Arial" w:hAnsi="Arial" w:cs="Arial"/>
          <w:b/>
          <w:bCs/>
          <w:sz w:val="28"/>
          <w:lang w:val="en-IN"/>
        </w:rPr>
      </w:pPr>
      <w:r>
        <w:rPr>
          <w:b/>
          <w:sz w:val="28"/>
        </w:rPr>
        <w:t>Problem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Statement:</w:t>
      </w:r>
      <w:r>
        <w:rPr>
          <w:rFonts w:hint="default"/>
          <w:b/>
          <w:sz w:val="28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Employees in the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  <w:lang w:val="en-IN"/>
        </w:rPr>
        <w:t xml:space="preserve"> </w:t>
      </w:r>
      <w:r>
        <w:rPr>
          <w:rFonts w:hint="default" w:ascii="Arial" w:hAnsi="Arial" w:eastAsia="Montserrat" w:cs="Arial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organization need a quick and efficient way to request laptops for work.</w:t>
      </w:r>
    </w:p>
    <w:p w14:paraId="772A3DF3">
      <w:pPr>
        <w:spacing w:before="2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Objective:</w:t>
      </w:r>
      <w:r>
        <w:rPr>
          <w:rFonts w:hint="default"/>
          <w:b/>
          <w:spacing w:val="-2"/>
          <w:sz w:val="28"/>
          <w:lang w:val="en-IN"/>
        </w:rPr>
        <w:t xml:space="preserve"> Requesting a Catalog Item</w:t>
      </w:r>
    </w:p>
    <w:p w14:paraId="38BD5267">
      <w:pPr>
        <w:pStyle w:val="6"/>
        <w:spacing w:before="84"/>
        <w:rPr>
          <w:b/>
          <w:sz w:val="28"/>
        </w:rPr>
      </w:pPr>
    </w:p>
    <w:p w14:paraId="0A563929">
      <w:pPr>
        <w:spacing w:before="0"/>
        <w:ind w:left="36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pacing w:val="-2"/>
          <w:sz w:val="28"/>
        </w:rPr>
        <w:t>Skills:</w:t>
      </w:r>
      <w:r>
        <w:rPr>
          <w:rFonts w:hint="default"/>
          <w:b/>
          <w:bCs w:val="0"/>
          <w:spacing w:val="-2"/>
          <w:sz w:val="28"/>
          <w:lang w:val="en-IN"/>
        </w:rPr>
        <w:t xml:space="preserve"> </w:t>
      </w:r>
      <w:r>
        <w:rPr>
          <w:rFonts w:hint="default" w:ascii="Times New Roman" w:hAnsi="Times New Roman" w:eastAsia="sans-serif" w:cs="Times New Roman"/>
          <w:b/>
          <w:bCs w:val="0"/>
          <w:i w:val="0"/>
          <w:iCs w:val="0"/>
          <w:color w:val="auto"/>
          <w:spacing w:val="0"/>
          <w:sz w:val="22"/>
          <w:szCs w:val="22"/>
          <w:shd w:val="clear" w:fill="FFFFFF"/>
        </w:rPr>
        <w:t>UIPath RPA,Tanzu Application Service</w:t>
      </w:r>
      <w:r>
        <w:rPr>
          <w:rFonts w:hint="default"/>
          <w:b/>
          <w:spacing w:val="-2"/>
          <w:sz w:val="28"/>
          <w:lang w:val="en-IN"/>
        </w:rPr>
        <w:t xml:space="preserve">  </w:t>
      </w:r>
    </w:p>
    <w:p w14:paraId="1F36AFC0">
      <w:pPr>
        <w:pStyle w:val="6"/>
        <w:spacing w:before="95"/>
        <w:rPr>
          <w:b/>
          <w:sz w:val="28"/>
        </w:rPr>
      </w:pPr>
    </w:p>
    <w:p w14:paraId="1E307289"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486703B4">
      <w:pPr>
        <w:pStyle w:val="6"/>
        <w:spacing w:before="129"/>
        <w:rPr>
          <w:b/>
          <w:sz w:val="28"/>
        </w:rPr>
      </w:pPr>
    </w:p>
    <w:p w14:paraId="1C24AC64">
      <w:pPr>
        <w:spacing w:before="0"/>
        <w:ind w:left="624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Create Local Update Set</w:t>
      </w:r>
    </w:p>
    <w:p w14:paraId="7EC12E97">
      <w:pPr>
        <w:pStyle w:val="6"/>
        <w:spacing w:before="45"/>
        <w:rPr>
          <w:b/>
          <w:sz w:val="28"/>
        </w:rPr>
      </w:pPr>
    </w:p>
    <w:p w14:paraId="0D5D58C0">
      <w:pPr>
        <w:spacing w:before="0"/>
        <w:ind w:left="624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2"/>
          <w:sz w:val="28"/>
          <w:lang w:val="en-IN"/>
        </w:rPr>
        <w:t>Local Update Set</w:t>
      </w:r>
    </w:p>
    <w:p w14:paraId="4DA49056">
      <w:pPr>
        <w:pStyle w:val="10"/>
        <w:numPr>
          <w:ilvl w:val="0"/>
          <w:numId w:val="1"/>
        </w:numPr>
        <w:tabs>
          <w:tab w:val="left" w:pos="1065"/>
        </w:tabs>
        <w:spacing w:before="12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08C112B1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</w:t>
      </w:r>
      <w:r>
        <w:rPr>
          <w:rFonts w:hint="default"/>
          <w:spacing w:val="-4"/>
          <w:sz w:val="24"/>
          <w:lang w:val="en-IN"/>
        </w:rPr>
        <w:t>pdate sets</w:t>
      </w:r>
    </w:p>
    <w:p w14:paraId="5AFDFA6C">
      <w:pPr>
        <w:pStyle w:val="10"/>
        <w:numPr>
          <w:ilvl w:val="0"/>
          <w:numId w:val="1"/>
        </w:numPr>
        <w:tabs>
          <w:tab w:val="left" w:pos="1065"/>
        </w:tabs>
        <w:spacing w:before="37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 xml:space="preserve">locate update sets 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sets</w:t>
      </w:r>
    </w:p>
    <w:p w14:paraId="693E7E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543A17B0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update set as “Laptop Request”</w:t>
      </w:r>
    </w:p>
    <w:p w14:paraId="0C1EE42E">
      <w:pPr>
        <w:pStyle w:val="10"/>
        <w:numPr>
          <w:ilvl w:val="0"/>
          <w:numId w:val="1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  <w:sectPr>
          <w:headerReference r:id="rId5" w:type="default"/>
          <w:type w:val="continuous"/>
          <w:pgSz w:w="12240" w:h="15840"/>
          <w:pgMar w:top="1380" w:right="1080" w:bottom="280" w:left="1080" w:header="255" w:footer="0" w:gutter="0"/>
          <w:pgNumType w:start="1"/>
          <w:cols w:space="720" w:num="1"/>
        </w:sect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  <w:r>
        <w:rPr>
          <w:rFonts w:hint="default"/>
          <w:spacing w:val="-2"/>
          <w:sz w:val="24"/>
          <w:lang w:val="en-IN"/>
        </w:rPr>
        <w:t xml:space="preserve"> or make current </w:t>
      </w:r>
    </w:p>
    <w:p w14:paraId="0D4E767F">
      <w:pPr>
        <w:pStyle w:val="6"/>
        <w:spacing w:before="11"/>
        <w:rPr>
          <w:sz w:val="6"/>
        </w:rPr>
      </w:pPr>
    </w:p>
    <w:p w14:paraId="1A9FDC34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3" name="Image 3" descr="C:/Users/ADMIN/Desktop/DOCUMENTATION/1.png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/Users/ADMIN/Desktop/DOCUMENTATION/1.png1"/>
                    <pic:cNvPicPr/>
                  </pic:nvPicPr>
                  <pic:blipFill>
                    <a:blip r:embed="rId7"/>
                    <a:srcRect l="978" r="978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7F0">
      <w:pPr>
        <w:pStyle w:val="6"/>
        <w:spacing w:before="80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212090</wp:posOffset>
            </wp:positionV>
            <wp:extent cx="4980940" cy="2889250"/>
            <wp:effectExtent l="0" t="0" r="10160" b="6350"/>
            <wp:wrapTopAndBottom/>
            <wp:docPr id="4" name="Image 4" descr="C:/Users/ADMIN/Desktop/DOCUMENTATION/2.png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/Users/ADMIN/Desktop/DOCUMENTATION/2.png2"/>
                    <pic:cNvPicPr/>
                  </pic:nvPicPr>
                  <pic:blipFill>
                    <a:blip r:embed="rId8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5DF46">
      <w:pPr>
        <w:pStyle w:val="6"/>
        <w:spacing w:before="2"/>
      </w:pPr>
    </w:p>
    <w:p w14:paraId="3B2D1FB2">
      <w:pPr>
        <w:pStyle w:val="3"/>
        <w:keepNext w:val="0"/>
        <w:keepLines w:val="0"/>
        <w:widowControl/>
        <w:suppressLineNumbers w:val="0"/>
        <w:shd w:val="clear" w:fill="FFFFFF"/>
        <w:spacing w:before="240" w:beforeAutospacing="0" w:after="150" w:afterAutospacing="0" w:line="450" w:lineRule="atLeast"/>
        <w:ind w:left="0" w:firstLine="0"/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</w:rPr>
        <w:t>Milestone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2</w:t>
      </w:r>
      <w:r>
        <w:rPr>
          <w:rFonts w:hint="default" w:ascii="Times New Roman" w:hAnsi="Times New Roman" w:cs="Times New Roman"/>
          <w:b/>
          <w:bCs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</w:rPr>
        <w:t>:</w:t>
      </w:r>
      <w:r>
        <w:rPr>
          <w:rFonts w:hint="default" w:ascii="Times New Roman" w:hAnsi="Times New Roman" w:cs="Times New Roman"/>
          <w:b/>
          <w:bCs/>
          <w:spacing w:val="-5"/>
          <w:sz w:val="28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35475C"/>
          <w:spacing w:val="0"/>
          <w:sz w:val="28"/>
          <w:szCs w:val="28"/>
          <w:shd w:val="clear" w:fill="FFFFFF"/>
        </w:rPr>
        <w:t>Create Service Catalog Item</w:t>
      </w:r>
    </w:p>
    <w:p w14:paraId="514B43FD">
      <w:pPr>
        <w:spacing w:before="0"/>
        <w:ind w:left="346" w:right="0" w:firstLine="0"/>
        <w:jc w:val="left"/>
        <w:rPr>
          <w:b/>
          <w:sz w:val="28"/>
        </w:rPr>
      </w:pPr>
    </w:p>
    <w:p w14:paraId="53604458">
      <w:pPr>
        <w:spacing w:after="0"/>
        <w:jc w:val="left"/>
        <w:rPr>
          <w:b/>
          <w:sz w:val="28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7E7D83D">
      <w:pPr>
        <w:spacing w:before="81"/>
        <w:ind w:left="470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pacing w:val="-5"/>
          <w:sz w:val="28"/>
          <w:lang w:val="en-IN"/>
        </w:rPr>
        <w:t>2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Service Catalog Item</w:t>
      </w:r>
    </w:p>
    <w:p w14:paraId="30DC8159">
      <w:pPr>
        <w:pStyle w:val="6"/>
        <w:spacing w:before="79"/>
        <w:rPr>
          <w:b/>
          <w:sz w:val="28"/>
        </w:rPr>
      </w:pPr>
    </w:p>
    <w:p w14:paraId="6728B967">
      <w:pPr>
        <w:pStyle w:val="10"/>
        <w:numPr>
          <w:ilvl w:val="0"/>
          <w:numId w:val="2"/>
        </w:numPr>
        <w:tabs>
          <w:tab w:val="left" w:pos="1065"/>
        </w:tabs>
        <w:spacing w:before="0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64793884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service catalog</w:t>
      </w:r>
    </w:p>
    <w:p w14:paraId="669AD2A7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rFonts w:hint="default"/>
          <w:spacing w:val="-2"/>
          <w:sz w:val="24"/>
          <w:lang w:val="en-IN"/>
        </w:rPr>
        <w:t>maintain items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rFonts w:hint="default"/>
          <w:sz w:val="24"/>
          <w:lang w:val="en-IN"/>
        </w:rPr>
        <w:t xml:space="preserve"> </w:t>
      </w:r>
      <w:r>
        <w:rPr>
          <w:rFonts w:hint="default"/>
          <w:spacing w:val="-2"/>
          <w:sz w:val="24"/>
          <w:lang w:val="en-IN"/>
        </w:rPr>
        <w:t>catalog definitions</w:t>
      </w:r>
    </w:p>
    <w:p w14:paraId="1B9E5F75">
      <w:pPr>
        <w:pStyle w:val="10"/>
        <w:numPr>
          <w:ilvl w:val="0"/>
          <w:numId w:val="2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14:paraId="18F2FC4D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right="0" w:firstLine="720" w:firstLineChars="30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  <w:lang w:val="en-IN"/>
        </w:rPr>
        <w:t>5.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4"/>
          <w:szCs w:val="24"/>
          <w:shd w:val="clear" w:fill="FFFFFF"/>
          <w:vertAlign w:val="baseline"/>
        </w:rPr>
        <w:t>Fill the following details to create a new catalog item</w:t>
      </w:r>
    </w:p>
    <w:p w14:paraId="1767FD3A">
      <w:pPr>
        <w:pStyle w:val="7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 w:right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Name: Laptop Request</w:t>
      </w:r>
    </w:p>
    <w:p w14:paraId="2E86557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Catalog: service Catalog</w:t>
      </w:r>
    </w:p>
    <w:p w14:paraId="67C05587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Category: Hardware</w:t>
      </w:r>
    </w:p>
    <w:p w14:paraId="78302D49"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35475C"/>
          <w:spacing w:val="0"/>
          <w:sz w:val="21"/>
          <w:szCs w:val="21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vertAlign w:val="baseline"/>
        </w:rPr>
        <w:t>            Short Description: Use this item to request a new laptop</w:t>
      </w:r>
    </w:p>
    <w:p w14:paraId="43EEE41E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left="706" w:leftChars="0" w:right="0" w:right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lang w:val="en-IN"/>
        </w:rPr>
        <w:t>6.</w:t>
      </w:r>
      <w:r>
        <w:rPr>
          <w:rFonts w:hint="default" w:ascii="Times New Roman" w:hAnsi="Times New Roman" w:cs="Times New Roman"/>
          <w:sz w:val="24"/>
        </w:rPr>
        <w:t>Click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 xml:space="preserve">on </w:t>
      </w:r>
      <w:r>
        <w:rPr>
          <w:rFonts w:hint="default" w:ascii="Times New Roman" w:hAnsi="Times New Roman" w:cs="Times New Roman"/>
          <w:spacing w:val="-2"/>
          <w:sz w:val="24"/>
        </w:rPr>
        <w:t>submit</w:t>
      </w:r>
    </w:p>
    <w:p w14:paraId="206D0C2F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018A3EF4">
      <w:pPr>
        <w:pStyle w:val="6"/>
        <w:spacing w:before="0"/>
        <w:rPr>
          <w:rFonts w:hint="default" w:ascii="Times New Roman" w:hAnsi="Times New Roman" w:cs="Times New Roman"/>
          <w:sz w:val="20"/>
        </w:rPr>
      </w:pPr>
    </w:p>
    <w:p w14:paraId="21C7637E">
      <w:pPr>
        <w:pStyle w:val="6"/>
        <w:spacing w:before="82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213360</wp:posOffset>
            </wp:positionV>
            <wp:extent cx="4980940" cy="2889250"/>
            <wp:effectExtent l="0" t="0" r="10160" b="6350"/>
            <wp:wrapTopAndBottom/>
            <wp:docPr id="5" name="Image 5" descr="C:/Users/ADMIN/Desktop/DOCUMENTATION/3.png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/Users/ADMIN/Desktop/DOCUMENTATION/3.png3"/>
                    <pic:cNvPicPr/>
                  </pic:nvPicPr>
                  <pic:blipFill>
                    <a:blip r:embed="rId9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13912">
      <w:pPr>
        <w:pStyle w:val="6"/>
        <w:spacing w:before="0"/>
        <w:rPr>
          <w:rFonts w:hint="default" w:ascii="Times New Roman" w:hAnsi="Times New Roman" w:cs="Times New Roman"/>
        </w:rPr>
      </w:pPr>
    </w:p>
    <w:p w14:paraId="73698CAC">
      <w:pPr>
        <w:pStyle w:val="6"/>
        <w:spacing w:before="0"/>
        <w:rPr>
          <w:rFonts w:hint="default" w:ascii="Times New Roman" w:hAnsi="Times New Roman" w:cs="Times New Roman"/>
        </w:rPr>
      </w:pPr>
    </w:p>
    <w:p w14:paraId="2FA8C2E1">
      <w:pPr>
        <w:pStyle w:val="6"/>
        <w:spacing w:before="132"/>
        <w:rPr>
          <w:rFonts w:hint="default" w:ascii="Times New Roman" w:hAnsi="Times New Roman" w:cs="Times New Roman"/>
        </w:rPr>
      </w:pPr>
    </w:p>
    <w:p w14:paraId="1035C13C">
      <w:pPr>
        <w:spacing w:before="0"/>
        <w:ind w:left="346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Milestone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3</w:t>
      </w:r>
      <w:r>
        <w:rPr>
          <w:rFonts w:hint="default"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  <w:r>
        <w:rPr>
          <w:rFonts w:hint="default"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8"/>
          <w:lang w:val="en-IN"/>
        </w:rPr>
        <w:t>Variables</w:t>
      </w:r>
    </w:p>
    <w:p w14:paraId="1429D0DF">
      <w:pPr>
        <w:pStyle w:val="6"/>
        <w:spacing w:before="86"/>
        <w:rPr>
          <w:rFonts w:hint="default" w:ascii="Times New Roman" w:hAnsi="Times New Roman" w:cs="Times New Roman"/>
          <w:b/>
          <w:sz w:val="28"/>
        </w:rPr>
      </w:pPr>
    </w:p>
    <w:p w14:paraId="51CF19BA">
      <w:pPr>
        <w:spacing w:before="0"/>
        <w:ind w:left="540" w:right="0" w:firstLine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</w:rPr>
        <w:t>Activity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1: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lang w:val="en-IN"/>
        </w:rPr>
        <w:t>Add Variables</w:t>
      </w:r>
    </w:p>
    <w:p w14:paraId="67AC8F01">
      <w:pPr>
        <w:pStyle w:val="6"/>
        <w:spacing w:before="11"/>
        <w:rPr>
          <w:rFonts w:hint="default" w:ascii="Times New Roman" w:hAnsi="Times New Roman" w:cs="Times New Roman"/>
          <w:b/>
          <w:sz w:val="28"/>
        </w:rPr>
      </w:pPr>
    </w:p>
    <w:p w14:paraId="6095D05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sz w:val="20"/>
        </w:rPr>
      </w:pPr>
      <w:r>
        <w:rPr>
          <w:rFonts w:hint="default"/>
          <w:sz w:val="20"/>
          <w:lang w:val="en-IN"/>
        </w:rPr>
        <w:t>Step1: After saving the Catalog item from scroll down click on variables(related list)</w:t>
      </w:r>
    </w:p>
    <w:p w14:paraId="25FDB2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new and enter the details as below</w:t>
      </w:r>
    </w:p>
    <w:p w14:paraId="39A6EACE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Variable  1:Laptop Model</w:t>
      </w:r>
    </w:p>
    <w:p w14:paraId="3FF30C2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Single line Text</w:t>
      </w:r>
    </w:p>
    <w:p w14:paraId="72E905C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laptop_model</w:t>
      </w:r>
    </w:p>
    <w:p w14:paraId="0DABC0C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Order:100</w:t>
      </w:r>
    </w:p>
    <w:p w14:paraId="6638C8F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Submit</w:t>
      </w:r>
    </w:p>
    <w:p w14:paraId="257ED1CB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Again click on new and add Remaining Variables in the above  process</w:t>
      </w:r>
    </w:p>
    <w:p w14:paraId="3E2BD9AC">
      <w:pPr>
        <w:pStyle w:val="10"/>
        <w:numPr>
          <w:ilvl w:val="0"/>
          <w:numId w:val="3"/>
        </w:numPr>
        <w:tabs>
          <w:tab w:val="left" w:pos="1065"/>
          <w:tab w:val="clear" w:pos="312"/>
        </w:tabs>
        <w:spacing w:before="0" w:after="0" w:line="240" w:lineRule="auto"/>
        <w:ind w:left="706" w:leftChars="0"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IN"/>
        </w:rPr>
        <w:t>2.Variable  2Justification</w:t>
      </w:r>
    </w:p>
    <w:p w14:paraId="0958644E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17F83FE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justification</w:t>
      </w:r>
    </w:p>
    <w:p w14:paraId="215BD2C8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Order:200</w:t>
      </w:r>
    </w:p>
    <w:p w14:paraId="7A16B3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3.Variable:  Additional Accessories</w:t>
      </w:r>
    </w:p>
    <w:p w14:paraId="57FADE7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Checkbox</w:t>
      </w:r>
    </w:p>
    <w:p w14:paraId="27BB9C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additional_accessories</w:t>
      </w:r>
    </w:p>
    <w:p w14:paraId="2F899B70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Order:300</w:t>
      </w:r>
    </w:p>
    <w:p w14:paraId="31CE5D4A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4.Variable: Acessories  Details</w:t>
      </w:r>
    </w:p>
    <w:p w14:paraId="53D7C764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Type: Multi line Text</w:t>
      </w:r>
    </w:p>
    <w:p w14:paraId="54523BB1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Name : acessories_details</w:t>
      </w:r>
    </w:p>
    <w:p w14:paraId="149953DF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  Order:400</w:t>
      </w:r>
    </w:p>
    <w:p w14:paraId="4298E36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Step2:</w:t>
      </w:r>
    </w:p>
    <w:p w14:paraId="311D5CF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After adding above variable which are added to newly created catalog item</w:t>
      </w:r>
    </w:p>
    <w:p w14:paraId="661165E5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Then save the catalog item form</w:t>
      </w:r>
    </w:p>
    <w:p w14:paraId="3C655007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     </w:t>
      </w:r>
    </w:p>
    <w:p w14:paraId="072E6926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9186BB3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2F436A1D">
      <w:pPr>
        <w:pStyle w:val="10"/>
        <w:numPr>
          <w:ilvl w:val="0"/>
          <w:numId w:val="0"/>
        </w:numPr>
        <w:tabs>
          <w:tab w:val="left" w:pos="1065"/>
        </w:tabs>
        <w:spacing w:before="0" w:after="0" w:line="240" w:lineRule="auto"/>
        <w:ind w:left="347" w:leftChars="0" w:right="0" w:rightChars="0"/>
        <w:jc w:val="left"/>
        <w:rPr>
          <w:rFonts w:hint="default"/>
          <w:sz w:val="20"/>
          <w:lang w:val="en-IN"/>
        </w:rPr>
      </w:pPr>
    </w:p>
    <w:p w14:paraId="1520E473">
      <w:pPr>
        <w:pStyle w:val="6"/>
        <w:spacing w:before="81"/>
        <w:rPr>
          <w:sz w:val="20"/>
        </w:rPr>
      </w:pPr>
    </w:p>
    <w:p w14:paraId="54CF4372">
      <w:pPr>
        <w:pStyle w:val="6"/>
        <w:spacing w:before="0"/>
        <w:ind w:left="1200"/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6" name="Image 6" descr="C:/Users/ADMIN/Desktop/DOCUMENTATION/4.png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/Users/ADMIN/Desktop/DOCUMENTATION/4.png4"/>
                    <pic:cNvPicPr/>
                  </pic:nvPicPr>
                  <pic:blipFill>
                    <a:blip r:embed="rId10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DF1">
      <w:pPr>
        <w:pStyle w:val="6"/>
        <w:spacing w:before="0"/>
      </w:pPr>
    </w:p>
    <w:p w14:paraId="4B6E3D5E">
      <w:pPr>
        <w:pStyle w:val="6"/>
        <w:spacing w:before="275"/>
      </w:pPr>
    </w:p>
    <w:p w14:paraId="7D65B755">
      <w:pPr>
        <w:spacing w:before="0"/>
        <w:ind w:right="0"/>
        <w:jc w:val="left"/>
        <w:rPr>
          <w:sz w:val="24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Catalog UI Policies</w:t>
      </w:r>
    </w:p>
    <w:p w14:paraId="38210BFE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rFonts w:hint="default"/>
          <w:spacing w:val="-2"/>
          <w:sz w:val="24"/>
          <w:lang w:val="en-IN"/>
        </w:rPr>
        <w:t>service catalog</w:t>
      </w:r>
    </w:p>
    <w:p w14:paraId="54545342">
      <w:pPr>
        <w:pStyle w:val="10"/>
        <w:numPr>
          <w:ilvl w:val="0"/>
          <w:numId w:val="4"/>
        </w:numPr>
        <w:tabs>
          <w:tab w:val="left" w:pos="1065"/>
        </w:tabs>
        <w:spacing w:before="38" w:after="0" w:line="240" w:lineRule="auto"/>
        <w:ind w:left="1065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maintain item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catalog </w:t>
      </w:r>
      <w:r>
        <w:rPr>
          <w:spacing w:val="-2"/>
          <w:sz w:val="24"/>
        </w:rPr>
        <w:t>definition</w:t>
      </w:r>
    </w:p>
    <w:p w14:paraId="1BDBE698">
      <w:pPr>
        <w:pStyle w:val="10"/>
        <w:numPr>
          <w:ilvl w:val="0"/>
          <w:numId w:val="4"/>
        </w:numPr>
        <w:tabs>
          <w:tab w:val="left" w:pos="1065"/>
        </w:tabs>
        <w:spacing w:before="36" w:after="0" w:line="240" w:lineRule="auto"/>
        <w:ind w:left="1065" w:right="0" w:hanging="359"/>
        <w:jc w:val="left"/>
        <w:rPr>
          <w:sz w:val="24"/>
        </w:rPr>
      </w:pPr>
      <w:r>
        <w:rPr>
          <w:rFonts w:hint="default"/>
          <w:sz w:val="24"/>
          <w:lang w:val="en-IN"/>
        </w:rPr>
        <w:t>Search for “laptop request”which is created before</w:t>
      </w:r>
    </w:p>
    <w:p w14:paraId="036727C1">
      <w:pPr>
        <w:pStyle w:val="10"/>
        <w:numPr>
          <w:ilvl w:val="0"/>
          <w:numId w:val="4"/>
        </w:numPr>
        <w:tabs>
          <w:tab w:val="left" w:pos="1064"/>
          <w:tab w:val="left" w:pos="1080"/>
        </w:tabs>
        <w:spacing w:before="36" w:after="0" w:line="271" w:lineRule="auto"/>
        <w:ind w:left="1080" w:right="4616" w:hanging="375"/>
        <w:jc w:val="left"/>
        <w:rPr>
          <w:sz w:val="24"/>
        </w:rPr>
      </w:pPr>
      <w:r>
        <w:rPr>
          <w:rFonts w:hint="default"/>
          <w:sz w:val="24"/>
          <w:lang w:val="en-IN"/>
        </w:rPr>
        <w:t>Select “laptop request”</w:t>
      </w:r>
      <w:r>
        <w:rPr>
          <w:sz w:val="24"/>
        </w:rPr>
        <w:t xml:space="preserve"> </w:t>
      </w:r>
      <w:r>
        <w:rPr>
          <w:rFonts w:hint="default"/>
          <w:sz w:val="24"/>
          <w:lang w:val="en-IN"/>
        </w:rPr>
        <w:t>and scroll down click on “Catalog UI Policies”</w:t>
      </w:r>
    </w:p>
    <w:p w14:paraId="0DF988DA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I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n the catalog ui policies related list tab click on new </w:t>
      </w:r>
    </w:p>
    <w:p w14:paraId="64215C5E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Give short description as: show accessories details</w:t>
      </w:r>
    </w:p>
    <w:p w14:paraId="421E9F1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Set the Catalog Condition in the related list tab “when to apply”</w:t>
      </w:r>
    </w:p>
    <w:p w14:paraId="4E71DC2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 w:firstLine="360" w:firstLineChars="15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[field: additional_accessories, operator: is, value: true]</w:t>
      </w:r>
    </w:p>
    <w:p w14:paraId="202E72C3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Click on save(do not click on submit)</w:t>
      </w:r>
    </w:p>
    <w:p w14:paraId="22E41E38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Scroll down and select “catalog ui action”</w:t>
      </w:r>
    </w:p>
    <w:p w14:paraId="740F3A86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Then click on new button</w:t>
      </w:r>
    </w:p>
    <w:p w14:paraId="714A12E2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21" w:lineRule="atLeast"/>
        <w:ind w:left="1080" w:leftChars="0" w:right="0" w:rightChars="0" w:hanging="375" w:firstLine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>Select variable name as: accessories_details</w:t>
      </w:r>
    </w:p>
    <w:p w14:paraId="790751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Order :100</w:t>
      </w:r>
    </w:p>
    <w:p w14:paraId="32C1584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Mandatory :True</w:t>
      </w:r>
    </w:p>
    <w:p w14:paraId="71D908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="705" w:leftChars="0" w:right="0" w:rightChars="0"/>
        <w:jc w:val="both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en-IN"/>
        </w:rPr>
        <w:t xml:space="preserve">      Visible :True   </w:t>
      </w:r>
    </w:p>
    <w:p w14:paraId="051A7F15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34ED10">
      <w:pPr>
        <w:pStyle w:val="6"/>
        <w:spacing w:before="0"/>
        <w:rPr>
          <w:sz w:val="20"/>
        </w:rPr>
      </w:pPr>
    </w:p>
    <w:p w14:paraId="469ADB2F">
      <w:pPr>
        <w:pStyle w:val="6"/>
        <w:spacing w:before="81"/>
        <w:rPr>
          <w:sz w:val="20"/>
        </w:rPr>
      </w:pPr>
    </w:p>
    <w:p w14:paraId="0FCE1626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89250"/>
            <wp:effectExtent l="0" t="0" r="9525" b="6350"/>
            <wp:docPr id="7" name="Image 7" descr="C:/Users/ADMIN/Desktop/DOCUMENTATION/5.png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/Users/ADMIN/Desktop/DOCUMENTATION/5.png5"/>
                    <pic:cNvPicPr/>
                  </pic:nvPicPr>
                  <pic:blipFill>
                    <a:blip r:embed="rId11"/>
                    <a:srcRect l="1516" r="1516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B66">
      <w:pPr>
        <w:pStyle w:val="6"/>
        <w:spacing w:before="147" w:after="1"/>
        <w:rPr>
          <w:rFonts w:hint="default"/>
          <w:sz w:val="20"/>
          <w:lang w:val="en-IN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212725</wp:posOffset>
            </wp:positionV>
            <wp:extent cx="5983605" cy="3364865"/>
            <wp:effectExtent l="0" t="0" r="17145" b="6985"/>
            <wp:wrapTopAndBottom/>
            <wp:docPr id="8" name="Image 8" descr="C:/Users/ADMIN/Desktop/DOCUMENTATION/7.pn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/Users/ADMIN/Desktop/DOCUMENTATION/7.png7"/>
                    <pic:cNvPicPr/>
                  </pic:nvPicPr>
                  <pic:blipFill>
                    <a:blip r:embed="rId12"/>
                    <a:srcRect l="2491" r="249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IN"/>
        </w:rPr>
        <w:t xml:space="preserve">12.Click on save and again click save button of the catalog ui policy form </w:t>
      </w:r>
    </w:p>
    <w:p w14:paraId="0D9F8D78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9" name="Image 9" descr="C:/Users/ADMIN/Desktop/DOCUMENTATION/6.png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/Users/ADMIN/Desktop/DOCUMENTATION/6.png6"/>
                    <pic:cNvPicPr/>
                  </pic:nvPicPr>
                  <pic:blipFill>
                    <a:blip r:embed="rId13"/>
                    <a:srcRect l="9889" r="9889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FCF">
      <w:pPr>
        <w:pStyle w:val="6"/>
        <w:spacing w:before="38"/>
        <w:rPr>
          <w:sz w:val="28"/>
        </w:rPr>
      </w:pPr>
    </w:p>
    <w:p w14:paraId="399B1C40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7B6624EF">
      <w:pPr>
        <w:pStyle w:val="6"/>
        <w:spacing w:before="223"/>
        <w:rPr>
          <w:b/>
          <w:sz w:val="28"/>
        </w:rPr>
      </w:pPr>
    </w:p>
    <w:p w14:paraId="13659FF3">
      <w:pPr>
        <w:spacing w:before="0"/>
        <w:ind w:left="401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Create UI Actions</w:t>
      </w:r>
    </w:p>
    <w:p w14:paraId="37970F94">
      <w:pPr>
        <w:pStyle w:val="10"/>
        <w:numPr>
          <w:ilvl w:val="1"/>
          <w:numId w:val="4"/>
        </w:numPr>
        <w:tabs>
          <w:tab w:val="left" w:pos="1260"/>
        </w:tabs>
        <w:spacing w:before="32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0D12B433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ui actions</w:t>
      </w:r>
    </w:p>
    <w:p w14:paraId="0FC12AB9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 xml:space="preserve">ui actions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14:paraId="44935C1B">
      <w:pPr>
        <w:pStyle w:val="10"/>
        <w:numPr>
          <w:ilvl w:val="1"/>
          <w:numId w:val="4"/>
        </w:numPr>
        <w:tabs>
          <w:tab w:val="left" w:pos="1260"/>
        </w:tabs>
        <w:spacing w:before="36" w:after="0" w:line="240" w:lineRule="auto"/>
        <w:ind w:left="126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new</w:t>
      </w:r>
    </w:p>
    <w:p w14:paraId="51CCD706">
      <w:pPr>
        <w:pStyle w:val="10"/>
        <w:numPr>
          <w:ilvl w:val="1"/>
          <w:numId w:val="4"/>
        </w:numPr>
        <w:tabs>
          <w:tab w:val="left" w:pos="1258"/>
        </w:tabs>
        <w:spacing w:before="36" w:after="0" w:line="240" w:lineRule="auto"/>
        <w:ind w:left="125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Fill the following details to create ui action</w:t>
      </w:r>
    </w:p>
    <w:p w14:paraId="07DF9B1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Table: shopping cart(sc_cart)</w:t>
      </w:r>
    </w:p>
    <w:p w14:paraId="453E4E13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Order: 100</w:t>
      </w:r>
    </w:p>
    <w:p w14:paraId="521FD90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Action name: Reset form</w:t>
      </w:r>
    </w:p>
    <w:p w14:paraId="60A49EB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 xml:space="preserve">   Client: checked</w:t>
      </w:r>
    </w:p>
    <w:p w14:paraId="09E996F0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Script:</w:t>
      </w:r>
    </w:p>
    <w:p w14:paraId="548C5212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/>
          <w:sz w:val="24"/>
          <w:lang w:val="en-IN"/>
        </w:rPr>
        <w:t xml:space="preserve">       </w:t>
      </w:r>
      <w:r>
        <w:rPr>
          <w:rFonts w:ascii="Courier New" w:hAnsi="Courier New" w:eastAsia="SimSun" w:cs="Courier New"/>
          <w:i w:val="0"/>
          <w:iCs w:val="0"/>
          <w:caps w:val="0"/>
          <w:color w:val="0000FF"/>
          <w:spacing w:val="0"/>
          <w:sz w:val="21"/>
          <w:szCs w:val="21"/>
          <w:vertAlign w:val="baseline"/>
        </w:rPr>
        <w:t>function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 resetForm() {</w:t>
      </w:r>
      <w:r>
        <w:rPr>
          <w:rFonts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 xml:space="preserve">    g_form.clearForm(); 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8000"/>
          <w:spacing w:val="0"/>
          <w:sz w:val="21"/>
          <w:szCs w:val="21"/>
          <w:vertAlign w:val="baseline"/>
        </w:rPr>
        <w:t>// Clears all fields in the form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    alert(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A31515"/>
          <w:spacing w:val="0"/>
          <w:sz w:val="21"/>
          <w:szCs w:val="21"/>
          <w:vertAlign w:val="baseline"/>
        </w:rPr>
        <w:t>"The form has been reset."</w:t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vertAlign w:val="baseline"/>
        </w:rPr>
        <w:t>);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8265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</w:rPr>
        <w:t>}</w:t>
      </w:r>
    </w:p>
    <w:p w14:paraId="40D90F19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Courier New" w:hAnsi="Courier New" w:eastAsia="SimSun" w:cs="Courier New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1DA4D075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</w:p>
    <w:p w14:paraId="0FF29EB1">
      <w:pPr>
        <w:pStyle w:val="10"/>
        <w:numPr>
          <w:ilvl w:val="0"/>
          <w:numId w:val="0"/>
        </w:numPr>
        <w:tabs>
          <w:tab w:val="left" w:pos="1258"/>
        </w:tabs>
        <w:spacing w:before="36" w:after="0" w:line="240" w:lineRule="auto"/>
        <w:ind w:left="1080" w:leftChars="0" w:right="0" w:righ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1"/>
          <w:szCs w:val="21"/>
          <w:lang w:val="en-IN"/>
        </w:rPr>
        <w:t>Click on save</w:t>
      </w:r>
    </w:p>
    <w:p w14:paraId="50B10E7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2BD517DF">
      <w:pPr>
        <w:pStyle w:val="6"/>
        <w:spacing w:before="0"/>
        <w:rPr>
          <w:sz w:val="20"/>
        </w:rPr>
      </w:pPr>
    </w:p>
    <w:p w14:paraId="30072967">
      <w:pPr>
        <w:pStyle w:val="6"/>
        <w:spacing w:before="0"/>
        <w:rPr>
          <w:sz w:val="20"/>
        </w:rPr>
      </w:pPr>
    </w:p>
    <w:p w14:paraId="7C4FEB4C">
      <w:pPr>
        <w:pStyle w:val="6"/>
        <w:spacing w:before="0"/>
        <w:rPr>
          <w:sz w:val="20"/>
        </w:rPr>
      </w:pPr>
    </w:p>
    <w:p w14:paraId="64C5DA6E">
      <w:pPr>
        <w:pStyle w:val="6"/>
        <w:spacing w:before="197"/>
        <w:rPr>
          <w:sz w:val="20"/>
        </w:rPr>
      </w:pPr>
    </w:p>
    <w:p w14:paraId="3ECEEACA">
      <w:pPr>
        <w:pStyle w:val="6"/>
        <w:spacing w:before="0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4981575" cy="2683510"/>
            <wp:effectExtent l="0" t="0" r="9525" b="2540"/>
            <wp:docPr id="10" name="Image 10" descr="C:/Users/ADMIN/Desktop/DOCUMENTATION/8.pn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/Users/ADMIN/Desktop/DOCUMENTATION/8.png8"/>
                    <pic:cNvPicPr/>
                  </pic:nvPicPr>
                  <pic:blipFill>
                    <a:blip r:embed="rId14"/>
                    <a:srcRect t="2122"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B89F">
      <w:pPr>
        <w:spacing w:before="8" w:line="770" w:lineRule="atLeast"/>
        <w:ind w:left="346" w:right="4724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 6 :</w:t>
      </w:r>
      <w:r>
        <w:rPr>
          <w:b/>
          <w:spacing w:val="-3"/>
          <w:sz w:val="28"/>
        </w:rPr>
        <w:t xml:space="preserve"> </w:t>
      </w:r>
      <w:r>
        <w:rPr>
          <w:rFonts w:hint="default"/>
          <w:b/>
          <w:spacing w:val="-3"/>
          <w:sz w:val="28"/>
          <w:lang w:val="en-IN"/>
        </w:rPr>
        <w:t>Export Update Set</w:t>
      </w:r>
    </w:p>
    <w:p w14:paraId="74449B1E">
      <w:pPr>
        <w:spacing w:before="8" w:line="770" w:lineRule="atLeast"/>
        <w:ind w:left="485" w:leftChars="157" w:right="4724" w:hanging="140" w:hangingChars="5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z w:val="28"/>
          <w:lang w:val="en-IN"/>
        </w:rPr>
        <w:t xml:space="preserve"> Exporting Changes Another Instance</w:t>
      </w:r>
    </w:p>
    <w:p w14:paraId="76CE36BC">
      <w:pPr>
        <w:pStyle w:val="6"/>
        <w:spacing w:before="6"/>
        <w:rPr>
          <w:b/>
          <w:sz w:val="28"/>
        </w:rPr>
      </w:pPr>
    </w:p>
    <w:p w14:paraId="4B15220A">
      <w:pPr>
        <w:pStyle w:val="10"/>
        <w:numPr>
          <w:ilvl w:val="0"/>
          <w:numId w:val="5"/>
        </w:numPr>
        <w:tabs>
          <w:tab w:val="left" w:pos="900"/>
        </w:tabs>
        <w:spacing w:before="0" w:after="0" w:line="240" w:lineRule="auto"/>
        <w:ind w:left="900" w:right="0" w:hanging="180"/>
        <w:jc w:val="left"/>
        <w:rPr>
          <w:rFonts w:hint="default"/>
          <w:sz w:val="24"/>
          <w:lang w:val="en-US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servicenow.Click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update sets</w:t>
      </w:r>
    </w:p>
    <w:p w14:paraId="49441738">
      <w:pPr>
        <w:pStyle w:val="10"/>
        <w:numPr>
          <w:ilvl w:val="0"/>
          <w:numId w:val="5"/>
        </w:numPr>
        <w:tabs>
          <w:tab w:val="left" w:pos="898"/>
        </w:tabs>
        <w:spacing w:before="161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hint="default"/>
          <w:sz w:val="24"/>
          <w:lang w:val="en-IN"/>
        </w:rPr>
        <w:t>local update sets</w:t>
      </w:r>
    </w:p>
    <w:p w14:paraId="1B74E029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rFonts w:hint="default"/>
          <w:sz w:val="24"/>
          <w:lang w:val="en-US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hint="default"/>
          <w:sz w:val="24"/>
          <w:lang w:val="en-IN"/>
        </w:rPr>
        <w:t>created update set i.e “Laptop Request Project”</w:t>
      </w:r>
    </w:p>
    <w:p w14:paraId="75D22D01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Set the state  to “Complete”</w:t>
      </w:r>
    </w:p>
    <w:p w14:paraId="09FA1161">
      <w:pPr>
        <w:pStyle w:val="10"/>
        <w:numPr>
          <w:ilvl w:val="0"/>
          <w:numId w:val="5"/>
        </w:numPr>
        <w:tabs>
          <w:tab w:val="left" w:pos="898"/>
        </w:tabs>
        <w:spacing w:before="36" w:after="0" w:line="240" w:lineRule="auto"/>
        <w:ind w:left="898" w:right="0" w:hanging="178"/>
        <w:jc w:val="left"/>
        <w:rPr>
          <w:sz w:val="24"/>
        </w:rPr>
      </w:pPr>
      <w:r>
        <w:rPr>
          <w:rFonts w:hint="default"/>
          <w:sz w:val="24"/>
          <w:lang w:val="en-IN"/>
        </w:rPr>
        <w:t>In the related list Update tab, updates are visible which we perform under this update set</w:t>
      </w:r>
    </w:p>
    <w:p w14:paraId="3BD464BD">
      <w:pPr>
        <w:pStyle w:val="10"/>
        <w:numPr>
          <w:ilvl w:val="0"/>
          <w:numId w:val="5"/>
        </w:numPr>
        <w:tabs>
          <w:tab w:val="left" w:pos="900"/>
        </w:tabs>
        <w:spacing w:before="36" w:after="0" w:line="240" w:lineRule="auto"/>
        <w:ind w:left="900" w:right="0" w:hanging="180"/>
        <w:jc w:val="left"/>
        <w:rPr>
          <w:sz w:val="24"/>
        </w:rPr>
      </w:pPr>
      <w:r>
        <w:rPr>
          <w:rFonts w:hint="default"/>
          <w:sz w:val="24"/>
          <w:lang w:val="en-IN"/>
        </w:rPr>
        <w:t>Click on export to XML, it download one file</w:t>
      </w:r>
    </w:p>
    <w:p w14:paraId="3D723FAB">
      <w:pPr>
        <w:pStyle w:val="6"/>
        <w:spacing w:before="11"/>
        <w:rPr>
          <w:sz w:val="6"/>
        </w:rPr>
      </w:pPr>
    </w:p>
    <w:p w14:paraId="13F029AC">
      <w:pPr>
        <w:pStyle w:val="6"/>
        <w:spacing w:before="0"/>
        <w:ind w:left="480"/>
        <w:rPr>
          <w:sz w:val="24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1" name="Image 11" descr="C:/Users/ADMIN/Desktop/DOCUMENTATION/9.pn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/Users/ADMIN/Desktop/DOCUMENTATION/9.png9"/>
                    <pic:cNvPicPr/>
                  </pic:nvPicPr>
                  <pic:blipFill>
                    <a:blip r:embed="rId15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C59">
      <w:pPr>
        <w:pStyle w:val="10"/>
        <w:spacing w:after="0" w:line="240" w:lineRule="auto"/>
        <w:jc w:val="left"/>
        <w:rPr>
          <w:sz w:val="24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69CE55CF">
      <w:pPr>
        <w:pStyle w:val="6"/>
        <w:spacing w:before="11"/>
        <w:rPr>
          <w:sz w:val="6"/>
        </w:rPr>
      </w:pPr>
    </w:p>
    <w:p w14:paraId="3FB0837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4981575" cy="2857500"/>
            <wp:effectExtent l="0" t="0" r="9525" b="0"/>
            <wp:docPr id="12" name="Image 12" descr="C:/Users/ADMIN/Desktop/DOCUMENTATION/10.png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/Users/ADMIN/Desktop/DOCUMENTATION/10.png10"/>
                    <pic:cNvPicPr/>
                  </pic:nvPicPr>
                  <pic:blipFill>
                    <a:blip r:embed="rId16"/>
                    <a:srcRect l="3422" r="3422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F34">
      <w:pPr>
        <w:pStyle w:val="6"/>
        <w:spacing w:before="0"/>
        <w:rPr>
          <w:sz w:val="28"/>
        </w:rPr>
      </w:pPr>
    </w:p>
    <w:p w14:paraId="7A065F41">
      <w:pPr>
        <w:pStyle w:val="6"/>
        <w:spacing w:before="0"/>
        <w:rPr>
          <w:sz w:val="28"/>
        </w:rPr>
      </w:pPr>
    </w:p>
    <w:p w14:paraId="463772C7">
      <w:pPr>
        <w:pStyle w:val="6"/>
        <w:spacing w:before="0"/>
        <w:rPr>
          <w:sz w:val="28"/>
        </w:rPr>
      </w:pPr>
    </w:p>
    <w:p w14:paraId="657B99DD">
      <w:pPr>
        <w:pStyle w:val="6"/>
        <w:spacing w:before="230"/>
        <w:rPr>
          <w:sz w:val="28"/>
        </w:rPr>
      </w:pPr>
    </w:p>
    <w:p w14:paraId="301499B6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Login to Another Instance</w:t>
      </w:r>
    </w:p>
    <w:p w14:paraId="67CB0D0A">
      <w:pPr>
        <w:pStyle w:val="6"/>
        <w:spacing w:before="84"/>
        <w:rPr>
          <w:b/>
          <w:sz w:val="28"/>
        </w:rPr>
      </w:pPr>
    </w:p>
    <w:p w14:paraId="1F07691E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Retrieving The Update Set</w:t>
      </w:r>
    </w:p>
    <w:p w14:paraId="01C09FD2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Open another instance in incognito window</w:t>
      </w:r>
    </w:p>
    <w:p w14:paraId="690172FA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Login with credentials</w:t>
      </w:r>
    </w:p>
    <w:p w14:paraId="21127E2F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rFonts w:hint="default"/>
          <w:spacing w:val="-1"/>
          <w:sz w:val="24"/>
          <w:lang w:val="en-IN"/>
        </w:rPr>
        <w:t>all&gt;&gt;search for update sets</w:t>
      </w:r>
    </w:p>
    <w:p w14:paraId="4BDECDE7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Select the “Retrieved update set” under system updare set</w:t>
      </w:r>
    </w:p>
    <w:p w14:paraId="425C7C40">
      <w:pPr>
        <w:pStyle w:val="10"/>
        <w:numPr>
          <w:ilvl w:val="0"/>
          <w:numId w:val="6"/>
        </w:numPr>
        <w:tabs>
          <w:tab w:val="left" w:pos="1125"/>
        </w:tabs>
        <w:spacing w:before="36" w:after="0" w:line="240" w:lineRule="auto"/>
        <w:ind w:left="1959" w:leftChars="0" w:right="0" w:hanging="419" w:firstLineChars="0"/>
        <w:jc w:val="left"/>
        <w:rPr>
          <w:sz w:val="24"/>
        </w:rPr>
      </w:pPr>
      <w:r>
        <w:rPr>
          <w:rFonts w:hint="default"/>
          <w:sz w:val="24"/>
          <w:lang w:val="en-IN"/>
        </w:rPr>
        <w:t>It open retrieved update set list and scroll down</w:t>
      </w:r>
      <w:r>
        <w:rPr>
          <w:spacing w:val="-2"/>
          <w:sz w:val="24"/>
        </w:rPr>
        <w:t>.</w:t>
      </w:r>
    </w:p>
    <w:p w14:paraId="6C375F1D">
      <w:pPr>
        <w:pStyle w:val="10"/>
        <w:numPr>
          <w:ilvl w:val="0"/>
          <w:numId w:val="6"/>
        </w:numPr>
        <w:spacing w:after="0" w:line="240" w:lineRule="auto"/>
        <w:ind w:left="1959" w:lef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Click on Import update set from XML</w:t>
      </w:r>
    </w:p>
    <w:p w14:paraId="6EA0F3D3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417E742A">
      <w:pPr>
        <w:pStyle w:val="6"/>
        <w:spacing w:before="11"/>
        <w:rPr>
          <w:sz w:val="6"/>
        </w:rPr>
      </w:pPr>
    </w:p>
    <w:p w14:paraId="598456C9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3" name="Image 13" descr="C:/Users/ADMIN/Desktop/DOCUMENTATION/11.png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/Users/ADMIN/Desktop/DOCUMENTATION/11.png11"/>
                    <pic:cNvPicPr/>
                  </pic:nvPicPr>
                  <pic:blipFill>
                    <a:blip r:embed="rId17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49F6">
      <w:pPr>
        <w:pStyle w:val="6"/>
        <w:spacing w:before="0"/>
        <w:rPr>
          <w:sz w:val="20"/>
        </w:rPr>
      </w:pPr>
    </w:p>
    <w:p w14:paraId="04DDFF64">
      <w:pPr>
        <w:pStyle w:val="6"/>
        <w:spacing w:before="0"/>
        <w:rPr>
          <w:sz w:val="20"/>
        </w:rPr>
      </w:pPr>
    </w:p>
    <w:p w14:paraId="69905F30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Upload the downloaded file in XML file</w:t>
      </w:r>
    </w:p>
    <w:p w14:paraId="25CE89F6">
      <w:pPr>
        <w:pStyle w:val="6"/>
        <w:numPr>
          <w:ilvl w:val="0"/>
          <w:numId w:val="6"/>
        </w:numPr>
        <w:spacing w:before="0"/>
        <w:ind w:left="1959" w:leftChars="0" w:hanging="419" w:firstLineChars="0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>Click on Upload and gets uploaded.</w:t>
      </w:r>
    </w:p>
    <w:p w14:paraId="573217A8">
      <w:pPr>
        <w:pStyle w:val="6"/>
        <w:spacing w:before="0"/>
        <w:rPr>
          <w:sz w:val="20"/>
        </w:rPr>
      </w:pPr>
    </w:p>
    <w:p w14:paraId="64FB2284">
      <w:pPr>
        <w:pStyle w:val="6"/>
        <w:spacing w:before="0"/>
        <w:rPr>
          <w:sz w:val="20"/>
        </w:rPr>
      </w:pPr>
    </w:p>
    <w:p w14:paraId="09BB22A7">
      <w:pPr>
        <w:pStyle w:val="6"/>
        <w:spacing w:before="156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260350</wp:posOffset>
            </wp:positionV>
            <wp:extent cx="5852160" cy="3291840"/>
            <wp:effectExtent l="0" t="0" r="15240" b="3810"/>
            <wp:wrapTopAndBottom/>
            <wp:docPr id="14" name="Image 14" descr="C:/Users/ADMIN/Desktop/DOCUMENTATION/12.png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/Users/ADMIN/Desktop/DOCUMENTATION/12.png12"/>
                    <pic:cNvPicPr/>
                  </pic:nvPicPr>
                  <pic:blipFill>
                    <a:blip r:embed="rId18"/>
                    <a:srcRect l="2508" r="250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2ED1">
      <w:pPr>
        <w:pStyle w:val="6"/>
        <w:spacing w:after="0"/>
        <w:rPr>
          <w:sz w:val="20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3BF5B1B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/>
          <w:sz w:val="24"/>
          <w:lang w:val="en-IN"/>
        </w:rPr>
      </w:pPr>
      <w:r>
        <w:rPr>
          <w:rFonts w:hint="default"/>
          <w:sz w:val="24"/>
          <w:lang w:val="en-IN"/>
        </w:rPr>
        <w:t>Open retrieved update set “laptop request project”</w:t>
      </w:r>
    </w:p>
    <w:p w14:paraId="6AEA9982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Click on preview update set</w:t>
      </w:r>
    </w:p>
    <w:p w14:paraId="607F0521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 click on commit update set</w:t>
      </w:r>
    </w:p>
    <w:p w14:paraId="7F8E59FD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sz w:val="24"/>
        </w:rPr>
      </w:pPr>
      <w:r>
        <w:rPr>
          <w:rFonts w:hint="default"/>
          <w:spacing w:val="-4"/>
          <w:sz w:val="24"/>
          <w:lang w:val="en-IN"/>
        </w:rPr>
        <w:t>And also see the related tab updates</w:t>
      </w:r>
    </w:p>
    <w:p w14:paraId="73D0B18E">
      <w:pPr>
        <w:pStyle w:val="10"/>
        <w:numPr>
          <w:ilvl w:val="0"/>
          <w:numId w:val="6"/>
        </w:numPr>
        <w:tabs>
          <w:tab w:val="left" w:pos="1065"/>
        </w:tabs>
        <w:spacing w:before="32" w:after="0" w:line="240" w:lineRule="auto"/>
        <w:ind w:left="1959" w:leftChars="0" w:right="0" w:rightChars="0" w:hanging="419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After commiting update set in this instance we get all updates which are done in the previous instance</w:t>
      </w:r>
    </w:p>
    <w:p w14:paraId="3D5B22FC">
      <w:pPr>
        <w:pStyle w:val="10"/>
        <w:numPr>
          <w:ilvl w:val="0"/>
          <w:numId w:val="0"/>
        </w:numPr>
        <w:tabs>
          <w:tab w:val="left" w:pos="1065"/>
        </w:tabs>
        <w:spacing w:before="36" w:after="0" w:line="240" w:lineRule="auto"/>
        <w:ind w:right="0" w:rightChars="0"/>
        <w:jc w:val="left"/>
        <w:rPr>
          <w:sz w:val="24"/>
        </w:rPr>
      </w:pPr>
      <w:r>
        <w:rPr>
          <w:sz w:val="24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344805</wp:posOffset>
            </wp:positionV>
            <wp:extent cx="5982970" cy="3364865"/>
            <wp:effectExtent l="0" t="0" r="17780" b="6985"/>
            <wp:wrapTopAndBottom/>
            <wp:docPr id="15" name="Image 15" descr="C:/Users/ADMIN/Desktop/DOCUMENTATION/13.png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/Users/ADMIN/Desktop/DOCUMENTATION/13.png13"/>
                    <pic:cNvPicPr/>
                  </pic:nvPicPr>
                  <pic:blipFill>
                    <a:blip r:embed="rId19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4FF3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rFonts w:hint="default"/>
          <w:b/>
          <w:spacing w:val="-8"/>
          <w:sz w:val="28"/>
          <w:lang w:val="en-IN"/>
        </w:rPr>
        <w:t>8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7"/>
          <w:sz w:val="28"/>
        </w:rPr>
        <w:t xml:space="preserve"> </w:t>
      </w:r>
      <w:r>
        <w:rPr>
          <w:rFonts w:hint="default"/>
          <w:b/>
          <w:sz w:val="28"/>
          <w:lang w:val="en-IN"/>
        </w:rPr>
        <w:t>Testing</w:t>
      </w:r>
    </w:p>
    <w:p w14:paraId="3CC5B9CD">
      <w:pPr>
        <w:pStyle w:val="6"/>
        <w:spacing w:before="84"/>
        <w:rPr>
          <w:b/>
          <w:sz w:val="28"/>
        </w:rPr>
      </w:pPr>
    </w:p>
    <w:p w14:paraId="5336571A">
      <w:pPr>
        <w:spacing w:before="0"/>
        <w:ind w:left="346" w:right="0" w:firstLine="0"/>
        <w:jc w:val="left"/>
        <w:rPr>
          <w:rFonts w:hint="default"/>
          <w:b/>
          <w:sz w:val="28"/>
          <w:lang w:val="en-IN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rFonts w:hint="default"/>
          <w:b/>
          <w:spacing w:val="-17"/>
          <w:sz w:val="28"/>
          <w:lang w:val="en-IN"/>
        </w:rPr>
        <w:t>Testing Catalog Item</w:t>
      </w:r>
    </w:p>
    <w:p w14:paraId="60CD590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Search for service catalog in application navigator in target instance</w:t>
      </w:r>
    </w:p>
    <w:p w14:paraId="0650C3E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catalog under service catalog </w:t>
      </w:r>
    </w:p>
    <w:p w14:paraId="092C53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  hardware category and search for ‘laptop request’ item</w:t>
      </w:r>
    </w:p>
    <w:p w14:paraId="07982B1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 w:val="0"/>
          <w:b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Select laptop request item and open  it </w:t>
      </w:r>
    </w:p>
    <w:p w14:paraId="109A6E6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eastAsia="sans-serif" w:cs="Times New Roman"/>
          <w:b/>
          <w:bCs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It shows three variables onl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IN"/>
        </w:rPr>
        <w:t>y</w:t>
      </w:r>
    </w:p>
    <w:p w14:paraId="42608360">
      <w:pPr>
        <w:pStyle w:val="10"/>
        <w:spacing w:after="0" w:line="240" w:lineRule="auto"/>
        <w:ind w:left="0" w:leftChars="0" w:firstLine="0" w:firstLineChars="0"/>
        <w:jc w:val="left"/>
        <w:rPr>
          <w:rFonts w:hint="default"/>
          <w:sz w:val="24"/>
          <w:lang w:val="en-IN"/>
        </w:rPr>
        <w:sectPr>
          <w:pgSz w:w="12240" w:h="15840"/>
          <w:pgMar w:top="1380" w:right="1080" w:bottom="280" w:left="1080" w:header="255" w:footer="0" w:gutter="0"/>
          <w:cols w:space="720" w:num="1"/>
        </w:sectPr>
      </w:pPr>
    </w:p>
    <w:p w14:paraId="797FE80A">
      <w:pPr>
        <w:pStyle w:val="6"/>
        <w:spacing w:before="11"/>
        <w:rPr>
          <w:sz w:val="6"/>
        </w:rPr>
      </w:pPr>
    </w:p>
    <w:p w14:paraId="57EDC69E">
      <w:pPr>
        <w:pStyle w:val="6"/>
        <w:spacing w:before="0"/>
        <w:ind w:left="360"/>
        <w:rPr>
          <w:rFonts w:hint="default" w:ascii="Times New Roman" w:hAnsi="Times New Roman" w:cs="Times New Roman"/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6" name="Image 16" descr="C:/Users/ADMIN/Desktop/DOCUMENTATION/14.png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/Users/ADMIN/Desktop/DOCUMENTATION/14.png14"/>
                    <pic:cNvPicPr/>
                  </pic:nvPicPr>
                  <pic:blipFill>
                    <a:blip r:embed="rId20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22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62EB5913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199DCF00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4FDCAF0D">
      <w:pPr>
        <w:pStyle w:val="6"/>
        <w:spacing w:before="0"/>
        <w:rPr>
          <w:rFonts w:hint="default" w:ascii="Times New Roman" w:hAnsi="Times New Roman" w:cs="Times New Roman"/>
          <w:sz w:val="22"/>
        </w:rPr>
      </w:pPr>
    </w:p>
    <w:p w14:paraId="730FFC88">
      <w:pPr>
        <w:pStyle w:val="6"/>
        <w:spacing w:before="249"/>
        <w:rPr>
          <w:rFonts w:hint="default" w:ascii="Times New Roman" w:hAnsi="Times New Roman" w:cs="Times New Roman"/>
          <w:sz w:val="22"/>
        </w:rPr>
      </w:pPr>
    </w:p>
    <w:p w14:paraId="174F8CB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As per our scenario, when we click on additional accessories checkbox then accessories details fields is visible and that should be mandatory</w:t>
      </w:r>
    </w:p>
    <w:p w14:paraId="4FA4F8B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right="0" w:rightChars="0" w:hanging="360" w:firstLineChars="0"/>
        <w:rPr>
          <w:rFonts w:hint="default" w:ascii="Times New Roman" w:hAnsi="Times New Roman" w:eastAsia="sans-serif" w:cs="Times New Roman"/>
          <w:color w:val="auto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Now  see the results,it fulfills our requirements.</w:t>
      </w:r>
    </w:p>
    <w:p w14:paraId="11DA94EC">
      <w:pPr>
        <w:pStyle w:val="6"/>
        <w:spacing w:before="11"/>
        <w:rPr>
          <w:sz w:val="6"/>
        </w:rPr>
      </w:pPr>
    </w:p>
    <w:p w14:paraId="6BFF465F">
      <w:pPr>
        <w:pStyle w:val="6"/>
        <w:spacing w:before="0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982970" cy="3364865"/>
            <wp:effectExtent l="0" t="0" r="17780" b="6985"/>
            <wp:docPr id="17" name="Image 17" descr="C:/Users/ADMIN/Desktop/DOCUMENTATION/15.png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/Users/ADMIN/Desktop/DOCUMENTATION/15.png15"/>
                    <pic:cNvPicPr/>
                  </pic:nvPicPr>
                  <pic:blipFill>
                    <a:blip r:embed="rId21"/>
                    <a:srcRect l="2500" r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980">
      <w:pPr>
        <w:spacing w:before="0"/>
        <w:ind w:right="0"/>
        <w:jc w:val="left"/>
        <w:rPr>
          <w:b/>
          <w:spacing w:val="-10"/>
          <w:sz w:val="30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</w:p>
    <w:p w14:paraId="1D697852">
      <w:pPr>
        <w:spacing w:before="0"/>
        <w:ind w:right="0"/>
        <w:jc w:val="left"/>
        <w:rPr>
          <w:rFonts w:hint="default" w:ascii="Times New Roman" w:hAnsi="Times New Roman" w:cs="Times New Roman"/>
          <w:b/>
          <w:spacing w:val="-10"/>
          <w:sz w:val="30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spacing w:val="0"/>
          <w:sz w:val="21"/>
          <w:szCs w:val="21"/>
          <w:shd w:val="clear" w:fill="FFFFFF"/>
        </w:rPr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>
      <w:pgSz w:w="12240" w:h="15840"/>
      <w:pgMar w:top="1380" w:right="1080" w:bottom="280" w:left="1080" w:header="25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altName w:val="Sitka Text"/>
    <w:panose1 w:val="02000505000000020004"/>
    <w:charset w:val="00"/>
    <w:family w:val="auto"/>
    <w:pitch w:val="default"/>
    <w:sig w:usb0="00000000" w:usb1="00000000" w:usb2="00000000" w:usb3="00000000" w:csb0="20000001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AD2C4">
    <w:pPr>
      <w:pStyle w:val="6"/>
      <w:spacing w:before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None/>
          <wp:docPr id="2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CDA34"/>
    <w:multiLevelType w:val="singleLevel"/>
    <w:tmpl w:val="8BFCDA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0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6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61" w:hanging="1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E5A3ACF8"/>
    <w:multiLevelType w:val="multilevel"/>
    <w:tmpl w:val="E5A3AC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960" w:hanging="4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209239D"/>
    <w:rsid w:val="025C116B"/>
    <w:rsid w:val="0EC35CAE"/>
    <w:rsid w:val="1ADC55CD"/>
    <w:rsid w:val="1C3560D4"/>
    <w:rsid w:val="26A73075"/>
    <w:rsid w:val="26BF7D02"/>
    <w:rsid w:val="287610E5"/>
    <w:rsid w:val="45C5346D"/>
    <w:rsid w:val="57CC546F"/>
    <w:rsid w:val="64157F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6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spacing w:before="3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81"/>
      <w:ind w:left="84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6"/>
      <w:ind w:left="1065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5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2025-09-10T15:09:00Z</dcterms:created>
  <dc:creator>Smart Bridge</dc:creator>
  <cp:lastModifiedBy>Ramya G</cp:lastModifiedBy>
  <dcterms:modified xsi:type="dcterms:W3CDTF">2025-09-16T07:58:58Z</dcterms:modified>
  <dc:title>Optimizing User, Group, and Role Management with Access Control and Workflows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2025-09-10T00:00:00Z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1033-12.2.0.21931</vt:lpwstr>
  </property>
  <property fmtid="{D5CDD505-2E9C-101B-9397-08002B2CF9AE}" pid="7" name="ICV">
    <vt:lpwstr>6BA5BCF03D78418088D5EA7688609BF9_13</vt:lpwstr>
  </property>
</Properties>
</file>